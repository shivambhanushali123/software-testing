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838EC" w14:textId="77777777" w:rsidR="001D74E8" w:rsidRDefault="00DF12AA">
      <w:pPr>
        <w:jc w:val="center"/>
      </w:pPr>
      <w:r>
        <w:rPr>
          <w:b/>
          <w:color w:val="1F4E79"/>
          <w:sz w:val="40"/>
        </w:rPr>
        <w:t>TUTORIAL – 10</w:t>
      </w:r>
      <w:r>
        <w:rPr>
          <w:b/>
          <w:color w:val="1F4E79"/>
          <w:sz w:val="40"/>
        </w:rPr>
        <w:br/>
        <w:t>AUTOMATION &amp; REGRESSION ANALYSIS</w:t>
      </w:r>
    </w:p>
    <w:p w14:paraId="00C838ED" w14:textId="77777777" w:rsidR="001D74E8" w:rsidRDefault="00DF12AA">
      <w:pPr>
        <w:jc w:val="center"/>
      </w:pPr>
      <w:r>
        <w:rPr>
          <w:i/>
        </w:rPr>
        <w:t>Practical Report</w:t>
      </w:r>
    </w:p>
    <w:p w14:paraId="00C838EE" w14:textId="77777777" w:rsidR="001D74E8" w:rsidRDefault="00DF12AA">
      <w:pPr>
        <w:pStyle w:val="Heading1"/>
      </w:pPr>
      <w:r>
        <w:t>Aim</w:t>
      </w:r>
    </w:p>
    <w:p w14:paraId="00C838EF" w14:textId="77777777" w:rsidR="001D74E8" w:rsidRDefault="00DF12AA">
      <w:r>
        <w:t>To analyze the suitability of software modules for Automation Testing, prepare a regression test suite, and evaluate automation feasibility.</w:t>
      </w:r>
    </w:p>
    <w:p w14:paraId="00C838F0" w14:textId="77777777" w:rsidR="001D74E8" w:rsidRDefault="00DF12AA">
      <w:pPr>
        <w:pStyle w:val="Heading1"/>
      </w:pPr>
      <w:r>
        <w:t>Description</w:t>
      </w:r>
    </w:p>
    <w:p w14:paraId="00C838F1" w14:textId="77777777" w:rsidR="001D74E8" w:rsidRDefault="00DF12AA">
      <w:r>
        <w:t>Automation Testing runs repetitive test cases with a tool. Regression Testing checks that existing features still work after a code change or bug fix. This practical follows the supplied tutorial and uses the Student Management System as the example application.</w:t>
      </w:r>
    </w:p>
    <w:p w14:paraId="00C838F2" w14:textId="77777777" w:rsidR="001D74E8" w:rsidRDefault="00DF12AA">
      <w:pPr>
        <w:pStyle w:val="Heading2"/>
      </w:pPr>
      <w:r>
        <w:t>Benefits</w:t>
      </w:r>
    </w:p>
    <w:p w14:paraId="00C838F3" w14:textId="77777777" w:rsidR="001D74E8" w:rsidRDefault="00DF12AA">
      <w:pPr>
        <w:pStyle w:val="ListBullet"/>
      </w:pPr>
      <w:r>
        <w:t>Automation saves time, reduces manual errors, supports repeated execution, improves coverage, and generates faster reports.</w:t>
      </w:r>
    </w:p>
    <w:p w14:paraId="00C838F4" w14:textId="77777777" w:rsidR="001D74E8" w:rsidRDefault="00DF12AA">
      <w:pPr>
        <w:pStyle w:val="ListBullet"/>
      </w:pPr>
      <w:r>
        <w:t>Regression testing checks that recent changes have not broken existing features and helps detect side effects.</w:t>
      </w:r>
    </w:p>
    <w:p w14:paraId="00C838F5" w14:textId="77777777" w:rsidR="001D74E8" w:rsidRDefault="00DF12AA">
      <w:pPr>
        <w:pStyle w:val="Heading1"/>
      </w:pPr>
      <w:r>
        <w:t>Problem Statement</w:t>
      </w:r>
    </w:p>
    <w:p w14:paraId="00C838F6" w14:textId="77777777" w:rsidR="001D74E8" w:rsidRDefault="00DF12AA">
      <w:r>
        <w:t>Analyze Login, Registration, Student Details, Search Student, and Logout modules</w:t>
      </w:r>
    </w:p>
    <w:p w14:paraId="00C838F7" w14:textId="77777777" w:rsidR="001D74E8" w:rsidRDefault="00DF12AA">
      <w:pPr>
        <w:pStyle w:val="Heading1"/>
      </w:pPr>
      <w:r>
        <w:t>Implementation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74E8" w14:paraId="00C838FA" w14:textId="77777777">
        <w:trPr>
          <w:tblHeader/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0C838F8" w14:textId="77777777" w:rsidR="001D74E8" w:rsidRDefault="00DF12AA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0C838F9" w14:textId="77777777" w:rsidR="001D74E8" w:rsidRDefault="00DF12AA">
            <w:pPr>
              <w:spacing w:after="0" w:line="240" w:lineRule="auto"/>
            </w:pPr>
            <w:r>
              <w:rPr>
                <w:b/>
              </w:rPr>
              <w:t>Details</w:t>
            </w:r>
          </w:p>
        </w:tc>
      </w:tr>
      <w:tr w:rsidR="001D74E8" w14:paraId="00C838FD" w14:textId="77777777">
        <w:trPr>
          <w:jc w:val="center"/>
        </w:trPr>
        <w:tc>
          <w:tcPr>
            <w:tcW w:w="5112" w:type="dxa"/>
            <w:vAlign w:val="center"/>
          </w:tcPr>
          <w:p w14:paraId="00C838FB" w14:textId="77777777" w:rsidR="001D74E8" w:rsidRDefault="00DF12A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112" w:type="dxa"/>
            <w:vAlign w:val="center"/>
          </w:tcPr>
          <w:p w14:paraId="00C838FC" w14:textId="77777777" w:rsidR="001D74E8" w:rsidRDefault="00DF12AA">
            <w:pPr>
              <w:spacing w:after="0" w:line="240" w:lineRule="auto"/>
            </w:pPr>
            <w:r>
              <w:t>Student Management System</w:t>
            </w:r>
          </w:p>
        </w:tc>
      </w:tr>
      <w:tr w:rsidR="001D74E8" w14:paraId="00C83900" w14:textId="77777777">
        <w:trPr>
          <w:jc w:val="center"/>
        </w:trPr>
        <w:tc>
          <w:tcPr>
            <w:tcW w:w="5112" w:type="dxa"/>
            <w:vAlign w:val="center"/>
          </w:tcPr>
          <w:p w14:paraId="00C838FE" w14:textId="77777777" w:rsidR="001D74E8" w:rsidRDefault="00DF12AA">
            <w:pPr>
              <w:spacing w:after="0" w:line="240" w:lineRule="auto"/>
            </w:pPr>
            <w:r>
              <w:t>Application</w:t>
            </w:r>
          </w:p>
        </w:tc>
        <w:tc>
          <w:tcPr>
            <w:tcW w:w="5112" w:type="dxa"/>
            <w:vAlign w:val="center"/>
          </w:tcPr>
          <w:p w14:paraId="00C838FF" w14:textId="77777777" w:rsidR="001D74E8" w:rsidRDefault="00DF12AA">
            <w:pPr>
              <w:spacing w:after="0" w:line="240" w:lineRule="auto"/>
            </w:pPr>
            <w:r>
              <w:t>Student Management System (tutorial scenario)</w:t>
            </w:r>
          </w:p>
        </w:tc>
      </w:tr>
      <w:tr w:rsidR="001D74E8" w14:paraId="00C83903" w14:textId="77777777">
        <w:trPr>
          <w:jc w:val="center"/>
        </w:trPr>
        <w:tc>
          <w:tcPr>
            <w:tcW w:w="5112" w:type="dxa"/>
            <w:vAlign w:val="center"/>
          </w:tcPr>
          <w:p w14:paraId="00C83901" w14:textId="77777777" w:rsidR="001D74E8" w:rsidRDefault="00DF12AA">
            <w:pPr>
              <w:spacing w:after="0" w:line="240" w:lineRule="auto"/>
            </w:pPr>
            <w:r>
              <w:t>Modules</w:t>
            </w:r>
          </w:p>
        </w:tc>
        <w:tc>
          <w:tcPr>
            <w:tcW w:w="5112" w:type="dxa"/>
            <w:vAlign w:val="center"/>
          </w:tcPr>
          <w:p w14:paraId="00C83902" w14:textId="77777777" w:rsidR="001D74E8" w:rsidRDefault="00DF12AA">
            <w:pPr>
              <w:spacing w:after="0" w:line="240" w:lineRule="auto"/>
            </w:pPr>
            <w:r>
              <w:t>Login, Registration, Student Details, Search Student, Logout</w:t>
            </w:r>
          </w:p>
        </w:tc>
      </w:tr>
      <w:tr w:rsidR="001D74E8" w14:paraId="00C83906" w14:textId="77777777">
        <w:trPr>
          <w:jc w:val="center"/>
        </w:trPr>
        <w:tc>
          <w:tcPr>
            <w:tcW w:w="5112" w:type="dxa"/>
            <w:vAlign w:val="center"/>
          </w:tcPr>
          <w:p w14:paraId="00C83904" w14:textId="77777777" w:rsidR="001D74E8" w:rsidRDefault="00DF12AA">
            <w:pPr>
              <w:spacing w:after="0" w:line="240" w:lineRule="auto"/>
            </w:pPr>
            <w:r>
              <w:t>Suggested Automation Tool</w:t>
            </w:r>
          </w:p>
        </w:tc>
        <w:tc>
          <w:tcPr>
            <w:tcW w:w="5112" w:type="dxa"/>
            <w:vAlign w:val="center"/>
          </w:tcPr>
          <w:p w14:paraId="00C83905" w14:textId="77777777" w:rsidR="001D74E8" w:rsidRDefault="00DF12AA">
            <w:pPr>
              <w:spacing w:after="0" w:line="240" w:lineRule="auto"/>
            </w:pPr>
            <w:r>
              <w:t>Selenium WebDriver</w:t>
            </w:r>
          </w:p>
        </w:tc>
      </w:tr>
      <w:tr w:rsidR="001D74E8" w14:paraId="00C83909" w14:textId="77777777">
        <w:trPr>
          <w:jc w:val="center"/>
        </w:trPr>
        <w:tc>
          <w:tcPr>
            <w:tcW w:w="5112" w:type="dxa"/>
            <w:vAlign w:val="center"/>
          </w:tcPr>
          <w:p w14:paraId="00C83907" w14:textId="77777777" w:rsidR="001D74E8" w:rsidRDefault="00DF12AA">
            <w:pPr>
              <w:spacing w:after="0" w:line="240" w:lineRule="auto"/>
            </w:pPr>
            <w:r>
              <w:t>Suggested Language / IDE</w:t>
            </w:r>
          </w:p>
        </w:tc>
        <w:tc>
          <w:tcPr>
            <w:tcW w:w="5112" w:type="dxa"/>
            <w:vAlign w:val="center"/>
          </w:tcPr>
          <w:p w14:paraId="00C83908" w14:textId="77777777" w:rsidR="001D74E8" w:rsidRDefault="00DF12AA">
            <w:pPr>
              <w:spacing w:after="0" w:line="240" w:lineRule="auto"/>
            </w:pPr>
            <w:r>
              <w:t>Python with VS Code or PyCharm</w:t>
            </w:r>
          </w:p>
        </w:tc>
      </w:tr>
      <w:tr w:rsidR="001D74E8" w14:paraId="00C8390C" w14:textId="77777777">
        <w:trPr>
          <w:jc w:val="center"/>
        </w:trPr>
        <w:tc>
          <w:tcPr>
            <w:tcW w:w="5112" w:type="dxa"/>
            <w:vAlign w:val="center"/>
          </w:tcPr>
          <w:p w14:paraId="00C8390A" w14:textId="77777777" w:rsidR="001D74E8" w:rsidRDefault="00DF12AA">
            <w:pPr>
              <w:spacing w:after="0" w:line="240" w:lineRule="auto"/>
            </w:pPr>
            <w:r>
              <w:t>Test Environment</w:t>
            </w:r>
          </w:p>
        </w:tc>
        <w:tc>
          <w:tcPr>
            <w:tcW w:w="5112" w:type="dxa"/>
            <w:vAlign w:val="center"/>
          </w:tcPr>
          <w:p w14:paraId="00C8390B" w14:textId="77777777" w:rsidR="001D74E8" w:rsidRDefault="00DF12AA">
            <w:pPr>
              <w:spacing w:after="0" w:line="240" w:lineRule="auto"/>
            </w:pPr>
            <w:r>
              <w:t>Desktop browser; record the actual OS/browser used during execution</w:t>
            </w:r>
          </w:p>
        </w:tc>
      </w:tr>
      <w:tr w:rsidR="001D74E8" w14:paraId="00C8390F" w14:textId="77777777">
        <w:trPr>
          <w:jc w:val="center"/>
        </w:trPr>
        <w:tc>
          <w:tcPr>
            <w:tcW w:w="5112" w:type="dxa"/>
            <w:vAlign w:val="center"/>
          </w:tcPr>
          <w:p w14:paraId="00C8390D" w14:textId="77777777" w:rsidR="001D74E8" w:rsidRDefault="00DF12AA">
            <w:pPr>
              <w:spacing w:after="0" w:line="240" w:lineRule="auto"/>
            </w:pPr>
            <w:r>
              <w:t xml:space="preserve">Important evidence </w:t>
            </w:r>
            <w:proofErr w:type="gramStart"/>
            <w:r>
              <w:t>note</w:t>
            </w:r>
            <w:proofErr w:type="gramEnd"/>
          </w:p>
        </w:tc>
        <w:tc>
          <w:tcPr>
            <w:tcW w:w="5112" w:type="dxa"/>
            <w:vAlign w:val="center"/>
          </w:tcPr>
          <w:p w14:paraId="00C8390E" w14:textId="77777777" w:rsidR="001D74E8" w:rsidRDefault="00DF12AA">
            <w:pPr>
              <w:spacing w:after="0" w:line="240" w:lineRule="auto"/>
            </w:pPr>
            <w:r>
              <w:t>The test results below are a prepared tutorial example, not a claim that a live Student Management System was accessed.</w:t>
            </w:r>
          </w:p>
        </w:tc>
      </w:tr>
    </w:tbl>
    <w:p w14:paraId="00C83910" w14:textId="77777777" w:rsidR="001D74E8" w:rsidRDefault="00DF12AA">
      <w:pPr>
        <w:pStyle w:val="Heading1"/>
      </w:pPr>
      <w:r>
        <w:t>Module Analysis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1D74E8" w14:paraId="00C83917" w14:textId="77777777">
        <w:trPr>
          <w:tblHeader/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00C83911" w14:textId="77777777" w:rsidR="001D74E8" w:rsidRDefault="00DF12AA">
            <w:pPr>
              <w:spacing w:after="0" w:line="240" w:lineRule="auto"/>
            </w:pPr>
            <w:r>
              <w:rPr>
                <w:b/>
                <w:sz w:val="14"/>
              </w:rPr>
              <w:t>Module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0C83912" w14:textId="77777777" w:rsidR="001D74E8" w:rsidRDefault="00DF12AA">
            <w:pPr>
              <w:spacing w:after="0" w:line="240" w:lineRule="auto"/>
            </w:pPr>
            <w:r>
              <w:rPr>
                <w:b/>
                <w:sz w:val="14"/>
              </w:rPr>
              <w:t>Functionality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0C83913" w14:textId="77777777" w:rsidR="001D74E8" w:rsidRDefault="00DF12AA">
            <w:pPr>
              <w:spacing w:after="0" w:line="240" w:lineRule="auto"/>
            </w:pPr>
            <w:r>
              <w:rPr>
                <w:b/>
                <w:sz w:val="14"/>
              </w:rPr>
              <w:t>Critical?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0C83914" w14:textId="77777777" w:rsidR="001D74E8" w:rsidRDefault="00DF12AA">
            <w:pPr>
              <w:spacing w:after="0" w:line="240" w:lineRule="auto"/>
            </w:pPr>
            <w:r>
              <w:rPr>
                <w:b/>
                <w:sz w:val="14"/>
              </w:rPr>
              <w:t>Changes frequently?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0C83915" w14:textId="77777777" w:rsidR="001D74E8" w:rsidRDefault="00DF12AA">
            <w:pPr>
              <w:spacing w:after="0" w:line="240" w:lineRule="auto"/>
            </w:pPr>
            <w:r>
              <w:rPr>
                <w:b/>
                <w:sz w:val="14"/>
              </w:rPr>
              <w:t>Automate?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0C83916" w14:textId="77777777" w:rsidR="001D74E8" w:rsidRDefault="00DF12AA">
            <w:pPr>
              <w:spacing w:after="0" w:line="240" w:lineRule="auto"/>
            </w:pPr>
            <w:r>
              <w:rPr>
                <w:b/>
                <w:sz w:val="14"/>
              </w:rPr>
              <w:t>Reason</w:t>
            </w:r>
          </w:p>
        </w:tc>
      </w:tr>
      <w:tr w:rsidR="001D74E8" w14:paraId="00C8391E" w14:textId="77777777">
        <w:trPr>
          <w:jc w:val="center"/>
        </w:trPr>
        <w:tc>
          <w:tcPr>
            <w:tcW w:w="1704" w:type="dxa"/>
            <w:vAlign w:val="center"/>
          </w:tcPr>
          <w:p w14:paraId="00C83918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Login</w:t>
            </w:r>
          </w:p>
        </w:tc>
        <w:tc>
          <w:tcPr>
            <w:tcW w:w="1704" w:type="dxa"/>
            <w:vAlign w:val="center"/>
          </w:tcPr>
          <w:p w14:paraId="00C83919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User authentication</w:t>
            </w:r>
          </w:p>
        </w:tc>
        <w:tc>
          <w:tcPr>
            <w:tcW w:w="1704" w:type="dxa"/>
            <w:vAlign w:val="center"/>
          </w:tcPr>
          <w:p w14:paraId="00C8391A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1B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1704" w:type="dxa"/>
            <w:vAlign w:val="center"/>
          </w:tcPr>
          <w:p w14:paraId="00C8391C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1D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Frequently executed; stable flow</w:t>
            </w:r>
          </w:p>
        </w:tc>
      </w:tr>
      <w:tr w:rsidR="001D74E8" w14:paraId="00C83925" w14:textId="77777777">
        <w:trPr>
          <w:jc w:val="center"/>
        </w:trPr>
        <w:tc>
          <w:tcPr>
            <w:tcW w:w="1704" w:type="dxa"/>
            <w:vAlign w:val="center"/>
          </w:tcPr>
          <w:p w14:paraId="00C8391F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Registration</w:t>
            </w:r>
          </w:p>
        </w:tc>
        <w:tc>
          <w:tcPr>
            <w:tcW w:w="1704" w:type="dxa"/>
            <w:vAlign w:val="center"/>
          </w:tcPr>
          <w:p w14:paraId="00C83920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Create a student account</w:t>
            </w:r>
          </w:p>
        </w:tc>
        <w:tc>
          <w:tcPr>
            <w:tcW w:w="1704" w:type="dxa"/>
            <w:vAlign w:val="center"/>
          </w:tcPr>
          <w:p w14:paraId="00C83921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22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1704" w:type="dxa"/>
            <w:vAlign w:val="center"/>
          </w:tcPr>
          <w:p w14:paraId="00C83923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24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Repeatable validation scenarios</w:t>
            </w:r>
          </w:p>
        </w:tc>
      </w:tr>
      <w:tr w:rsidR="001D74E8" w14:paraId="00C8392C" w14:textId="77777777">
        <w:trPr>
          <w:jc w:val="center"/>
        </w:trPr>
        <w:tc>
          <w:tcPr>
            <w:tcW w:w="1704" w:type="dxa"/>
            <w:vAlign w:val="center"/>
          </w:tcPr>
          <w:p w14:paraId="00C83926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Student Details Update</w:t>
            </w:r>
          </w:p>
        </w:tc>
        <w:tc>
          <w:tcPr>
            <w:tcW w:w="1704" w:type="dxa"/>
            <w:vAlign w:val="center"/>
          </w:tcPr>
          <w:p w14:paraId="00C83927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Edit student information</w:t>
            </w:r>
          </w:p>
        </w:tc>
        <w:tc>
          <w:tcPr>
            <w:tcW w:w="1704" w:type="dxa"/>
            <w:vAlign w:val="center"/>
          </w:tcPr>
          <w:p w14:paraId="00C83928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29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2A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 xml:space="preserve">No </w:t>
            </w:r>
          </w:p>
        </w:tc>
        <w:tc>
          <w:tcPr>
            <w:tcW w:w="1704" w:type="dxa"/>
            <w:vAlign w:val="center"/>
          </w:tcPr>
          <w:p w14:paraId="00C8392B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Business rules may change; automate after stabilization</w:t>
            </w:r>
          </w:p>
        </w:tc>
      </w:tr>
      <w:tr w:rsidR="001D74E8" w14:paraId="00C83933" w14:textId="77777777">
        <w:trPr>
          <w:jc w:val="center"/>
        </w:trPr>
        <w:tc>
          <w:tcPr>
            <w:tcW w:w="1704" w:type="dxa"/>
            <w:vAlign w:val="center"/>
          </w:tcPr>
          <w:p w14:paraId="00C8392D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Search Student</w:t>
            </w:r>
          </w:p>
        </w:tc>
        <w:tc>
          <w:tcPr>
            <w:tcW w:w="1704" w:type="dxa"/>
            <w:vAlign w:val="center"/>
          </w:tcPr>
          <w:p w14:paraId="00C8392E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Find an existing student</w:t>
            </w:r>
          </w:p>
        </w:tc>
        <w:tc>
          <w:tcPr>
            <w:tcW w:w="1704" w:type="dxa"/>
            <w:vAlign w:val="center"/>
          </w:tcPr>
          <w:p w14:paraId="00C8392F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30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1704" w:type="dxa"/>
            <w:vAlign w:val="center"/>
          </w:tcPr>
          <w:p w14:paraId="00C83931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32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Repeated search operation</w:t>
            </w:r>
          </w:p>
        </w:tc>
      </w:tr>
      <w:tr w:rsidR="001D74E8" w14:paraId="00C8393A" w14:textId="77777777">
        <w:trPr>
          <w:jc w:val="center"/>
        </w:trPr>
        <w:tc>
          <w:tcPr>
            <w:tcW w:w="1704" w:type="dxa"/>
            <w:vAlign w:val="center"/>
          </w:tcPr>
          <w:p w14:paraId="00C83934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Logout</w:t>
            </w:r>
          </w:p>
        </w:tc>
        <w:tc>
          <w:tcPr>
            <w:tcW w:w="1704" w:type="dxa"/>
            <w:vAlign w:val="center"/>
          </w:tcPr>
          <w:p w14:paraId="00C83935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End user session</w:t>
            </w:r>
          </w:p>
        </w:tc>
        <w:tc>
          <w:tcPr>
            <w:tcW w:w="1704" w:type="dxa"/>
            <w:vAlign w:val="center"/>
          </w:tcPr>
          <w:p w14:paraId="00C83936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1704" w:type="dxa"/>
            <w:vAlign w:val="center"/>
          </w:tcPr>
          <w:p w14:paraId="00C83937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1704" w:type="dxa"/>
            <w:vAlign w:val="center"/>
          </w:tcPr>
          <w:p w14:paraId="00C83938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1704" w:type="dxa"/>
            <w:vAlign w:val="center"/>
          </w:tcPr>
          <w:p w14:paraId="00C83939" w14:textId="77777777" w:rsidR="001D74E8" w:rsidRDefault="00DF12AA">
            <w:pPr>
              <w:spacing w:after="0" w:line="240" w:lineRule="auto"/>
            </w:pPr>
            <w:r>
              <w:rPr>
                <w:sz w:val="14"/>
              </w:rPr>
              <w:t>Simple, repetitive functionality</w:t>
            </w:r>
          </w:p>
        </w:tc>
      </w:tr>
    </w:tbl>
    <w:p w14:paraId="00C8393B" w14:textId="77777777" w:rsidR="001D74E8" w:rsidRDefault="00DF12AA">
      <w:pPr>
        <w:pStyle w:val="Heading1"/>
      </w:pPr>
      <w:r>
        <w:lastRenderedPageBreak/>
        <w:t>Automation Candidate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D74E8" w14:paraId="00C83941" w14:textId="77777777">
        <w:trPr>
          <w:tblHeader/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00C8393C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3D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Functionality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3E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Automation Recommended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3F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Reason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40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Tool</w:t>
            </w:r>
          </w:p>
        </w:tc>
      </w:tr>
      <w:tr w:rsidR="001D74E8" w14:paraId="00C83947" w14:textId="77777777">
        <w:trPr>
          <w:jc w:val="center"/>
        </w:trPr>
        <w:tc>
          <w:tcPr>
            <w:tcW w:w="2045" w:type="dxa"/>
            <w:vAlign w:val="center"/>
          </w:tcPr>
          <w:p w14:paraId="00C83942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TC001</w:t>
            </w:r>
          </w:p>
        </w:tc>
        <w:tc>
          <w:tcPr>
            <w:tcW w:w="2045" w:type="dxa"/>
            <w:vAlign w:val="center"/>
          </w:tcPr>
          <w:p w14:paraId="00C83943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Login</w:t>
            </w:r>
          </w:p>
        </w:tc>
        <w:tc>
          <w:tcPr>
            <w:tcW w:w="2045" w:type="dxa"/>
            <w:vAlign w:val="center"/>
          </w:tcPr>
          <w:p w14:paraId="00C8394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45" w:type="dxa"/>
            <w:vAlign w:val="center"/>
          </w:tcPr>
          <w:p w14:paraId="00C8394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Frequently executed</w:t>
            </w:r>
          </w:p>
        </w:tc>
        <w:tc>
          <w:tcPr>
            <w:tcW w:w="2045" w:type="dxa"/>
            <w:vAlign w:val="center"/>
          </w:tcPr>
          <w:p w14:paraId="00C83946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Selenium WebDriver</w:t>
            </w:r>
          </w:p>
        </w:tc>
      </w:tr>
      <w:tr w:rsidR="001D74E8" w14:paraId="00C8394D" w14:textId="77777777">
        <w:trPr>
          <w:jc w:val="center"/>
        </w:trPr>
        <w:tc>
          <w:tcPr>
            <w:tcW w:w="2045" w:type="dxa"/>
            <w:vAlign w:val="center"/>
          </w:tcPr>
          <w:p w14:paraId="00C8394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TC002</w:t>
            </w:r>
          </w:p>
        </w:tc>
        <w:tc>
          <w:tcPr>
            <w:tcW w:w="2045" w:type="dxa"/>
            <w:vAlign w:val="center"/>
          </w:tcPr>
          <w:p w14:paraId="00C83949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Registration</w:t>
            </w:r>
          </w:p>
        </w:tc>
        <w:tc>
          <w:tcPr>
            <w:tcW w:w="2045" w:type="dxa"/>
            <w:vAlign w:val="center"/>
          </w:tcPr>
          <w:p w14:paraId="00C8394A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45" w:type="dxa"/>
            <w:vAlign w:val="center"/>
          </w:tcPr>
          <w:p w14:paraId="00C8394B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Stable, repetitive validation</w:t>
            </w:r>
          </w:p>
        </w:tc>
        <w:tc>
          <w:tcPr>
            <w:tcW w:w="2045" w:type="dxa"/>
            <w:vAlign w:val="center"/>
          </w:tcPr>
          <w:p w14:paraId="00C8394C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Selenium WebDriver</w:t>
            </w:r>
          </w:p>
        </w:tc>
      </w:tr>
      <w:tr w:rsidR="001D74E8" w14:paraId="00C83953" w14:textId="77777777">
        <w:trPr>
          <w:jc w:val="center"/>
        </w:trPr>
        <w:tc>
          <w:tcPr>
            <w:tcW w:w="2045" w:type="dxa"/>
            <w:vAlign w:val="center"/>
          </w:tcPr>
          <w:p w14:paraId="00C8394E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TC003</w:t>
            </w:r>
          </w:p>
        </w:tc>
        <w:tc>
          <w:tcPr>
            <w:tcW w:w="2045" w:type="dxa"/>
            <w:vAlign w:val="center"/>
          </w:tcPr>
          <w:p w14:paraId="00C8394F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Search Student</w:t>
            </w:r>
          </w:p>
        </w:tc>
        <w:tc>
          <w:tcPr>
            <w:tcW w:w="2045" w:type="dxa"/>
            <w:vAlign w:val="center"/>
          </w:tcPr>
          <w:p w14:paraId="00C83950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45" w:type="dxa"/>
            <w:vAlign w:val="center"/>
          </w:tcPr>
          <w:p w14:paraId="00C83951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Repeated search operations</w:t>
            </w:r>
          </w:p>
        </w:tc>
        <w:tc>
          <w:tcPr>
            <w:tcW w:w="2045" w:type="dxa"/>
            <w:vAlign w:val="center"/>
          </w:tcPr>
          <w:p w14:paraId="00C83952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Selenium WebDriver</w:t>
            </w:r>
          </w:p>
        </w:tc>
      </w:tr>
      <w:tr w:rsidR="001D74E8" w14:paraId="00C83959" w14:textId="77777777">
        <w:trPr>
          <w:jc w:val="center"/>
        </w:trPr>
        <w:tc>
          <w:tcPr>
            <w:tcW w:w="2045" w:type="dxa"/>
            <w:vAlign w:val="center"/>
          </w:tcPr>
          <w:p w14:paraId="00C8395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TC004</w:t>
            </w:r>
          </w:p>
        </w:tc>
        <w:tc>
          <w:tcPr>
            <w:tcW w:w="2045" w:type="dxa"/>
            <w:vAlign w:val="center"/>
          </w:tcPr>
          <w:p w14:paraId="00C8395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Student Details Update</w:t>
            </w:r>
          </w:p>
        </w:tc>
        <w:tc>
          <w:tcPr>
            <w:tcW w:w="2045" w:type="dxa"/>
            <w:vAlign w:val="center"/>
          </w:tcPr>
          <w:p w14:paraId="00C83956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No / defer</w:t>
            </w:r>
          </w:p>
        </w:tc>
        <w:tc>
          <w:tcPr>
            <w:tcW w:w="2045" w:type="dxa"/>
            <w:vAlign w:val="center"/>
          </w:tcPr>
          <w:p w14:paraId="00C83957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Business rules change frequently</w:t>
            </w:r>
          </w:p>
        </w:tc>
        <w:tc>
          <w:tcPr>
            <w:tcW w:w="2045" w:type="dxa"/>
            <w:vAlign w:val="center"/>
          </w:tcPr>
          <w:p w14:paraId="00C8395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Manual until stable</w:t>
            </w:r>
          </w:p>
        </w:tc>
      </w:tr>
      <w:tr w:rsidR="001D74E8" w14:paraId="00C8395F" w14:textId="77777777">
        <w:trPr>
          <w:jc w:val="center"/>
        </w:trPr>
        <w:tc>
          <w:tcPr>
            <w:tcW w:w="2045" w:type="dxa"/>
            <w:vAlign w:val="center"/>
          </w:tcPr>
          <w:p w14:paraId="00C8395A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TC005</w:t>
            </w:r>
          </w:p>
        </w:tc>
        <w:tc>
          <w:tcPr>
            <w:tcW w:w="2045" w:type="dxa"/>
            <w:vAlign w:val="center"/>
          </w:tcPr>
          <w:p w14:paraId="00C8395B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Logout</w:t>
            </w:r>
          </w:p>
        </w:tc>
        <w:tc>
          <w:tcPr>
            <w:tcW w:w="2045" w:type="dxa"/>
            <w:vAlign w:val="center"/>
          </w:tcPr>
          <w:p w14:paraId="00C8395C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45" w:type="dxa"/>
            <w:vAlign w:val="center"/>
          </w:tcPr>
          <w:p w14:paraId="00C8395D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Simple repetitive task</w:t>
            </w:r>
          </w:p>
        </w:tc>
        <w:tc>
          <w:tcPr>
            <w:tcW w:w="2045" w:type="dxa"/>
            <w:vAlign w:val="center"/>
          </w:tcPr>
          <w:p w14:paraId="00C8395E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Selenium WebDriver</w:t>
            </w:r>
          </w:p>
        </w:tc>
      </w:tr>
    </w:tbl>
    <w:p w14:paraId="00C83960" w14:textId="77777777" w:rsidR="001D74E8" w:rsidRDefault="00DF12AA">
      <w:pPr>
        <w:pStyle w:val="Heading1"/>
      </w:pPr>
      <w:r>
        <w:t>Detailed Test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74E8" w14:paraId="00C83963" w14:textId="77777777">
        <w:trPr>
          <w:tblHeader/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0C83961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0C83962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Details</w:t>
            </w:r>
          </w:p>
        </w:tc>
      </w:tr>
      <w:tr w:rsidR="001D74E8" w14:paraId="00C83966" w14:textId="77777777">
        <w:trPr>
          <w:jc w:val="center"/>
        </w:trPr>
        <w:tc>
          <w:tcPr>
            <w:tcW w:w="5112" w:type="dxa"/>
            <w:vAlign w:val="center"/>
          </w:tcPr>
          <w:p w14:paraId="00C8396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Test Case ID</w:t>
            </w:r>
          </w:p>
        </w:tc>
        <w:tc>
          <w:tcPr>
            <w:tcW w:w="5112" w:type="dxa"/>
            <w:vAlign w:val="center"/>
          </w:tcPr>
          <w:p w14:paraId="00C8396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TC001</w:t>
            </w:r>
          </w:p>
        </w:tc>
      </w:tr>
      <w:tr w:rsidR="001D74E8" w14:paraId="00C83969" w14:textId="77777777">
        <w:trPr>
          <w:jc w:val="center"/>
        </w:trPr>
        <w:tc>
          <w:tcPr>
            <w:tcW w:w="5112" w:type="dxa"/>
            <w:vAlign w:val="center"/>
          </w:tcPr>
          <w:p w14:paraId="00C83967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Requirement ID</w:t>
            </w:r>
          </w:p>
        </w:tc>
        <w:tc>
          <w:tcPr>
            <w:tcW w:w="5112" w:type="dxa"/>
            <w:vAlign w:val="center"/>
          </w:tcPr>
          <w:p w14:paraId="00C8396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R001</w:t>
            </w:r>
          </w:p>
        </w:tc>
      </w:tr>
      <w:tr w:rsidR="001D74E8" w14:paraId="00C8396C" w14:textId="77777777">
        <w:trPr>
          <w:jc w:val="center"/>
        </w:trPr>
        <w:tc>
          <w:tcPr>
            <w:tcW w:w="5112" w:type="dxa"/>
            <w:vAlign w:val="center"/>
          </w:tcPr>
          <w:p w14:paraId="00C8396A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Module</w:t>
            </w:r>
          </w:p>
        </w:tc>
        <w:tc>
          <w:tcPr>
            <w:tcW w:w="5112" w:type="dxa"/>
            <w:vAlign w:val="center"/>
          </w:tcPr>
          <w:p w14:paraId="00C8396B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Login</w:t>
            </w:r>
          </w:p>
        </w:tc>
      </w:tr>
      <w:tr w:rsidR="001D74E8" w14:paraId="00C8396F" w14:textId="77777777">
        <w:trPr>
          <w:jc w:val="center"/>
        </w:trPr>
        <w:tc>
          <w:tcPr>
            <w:tcW w:w="5112" w:type="dxa"/>
            <w:vAlign w:val="center"/>
          </w:tcPr>
          <w:p w14:paraId="00C8396D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5112" w:type="dxa"/>
            <w:vAlign w:val="center"/>
          </w:tcPr>
          <w:p w14:paraId="00C8396E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User authentication</w:t>
            </w:r>
          </w:p>
        </w:tc>
      </w:tr>
      <w:tr w:rsidR="001D74E8" w14:paraId="00C83972" w14:textId="77777777">
        <w:trPr>
          <w:jc w:val="center"/>
        </w:trPr>
        <w:tc>
          <w:tcPr>
            <w:tcW w:w="5112" w:type="dxa"/>
            <w:vAlign w:val="center"/>
          </w:tcPr>
          <w:p w14:paraId="00C83970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Scenario</w:t>
            </w:r>
          </w:p>
        </w:tc>
        <w:tc>
          <w:tcPr>
            <w:tcW w:w="5112" w:type="dxa"/>
            <w:vAlign w:val="center"/>
          </w:tcPr>
          <w:p w14:paraId="00C83971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Login with valid username and password</w:t>
            </w:r>
          </w:p>
        </w:tc>
      </w:tr>
      <w:tr w:rsidR="001D74E8" w14:paraId="00C83975" w14:textId="77777777">
        <w:trPr>
          <w:jc w:val="center"/>
        </w:trPr>
        <w:tc>
          <w:tcPr>
            <w:tcW w:w="5112" w:type="dxa"/>
            <w:vAlign w:val="center"/>
          </w:tcPr>
          <w:p w14:paraId="00C83973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Objective</w:t>
            </w:r>
          </w:p>
        </w:tc>
        <w:tc>
          <w:tcPr>
            <w:tcW w:w="5112" w:type="dxa"/>
            <w:vAlign w:val="center"/>
          </w:tcPr>
          <w:p w14:paraId="00C8397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Verify that login still works after an application update</w:t>
            </w:r>
          </w:p>
        </w:tc>
      </w:tr>
      <w:tr w:rsidR="001D74E8" w14:paraId="00C83978" w14:textId="77777777">
        <w:trPr>
          <w:jc w:val="center"/>
        </w:trPr>
        <w:tc>
          <w:tcPr>
            <w:tcW w:w="5112" w:type="dxa"/>
            <w:vAlign w:val="center"/>
          </w:tcPr>
          <w:p w14:paraId="00C83976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Test Type</w:t>
            </w:r>
          </w:p>
        </w:tc>
        <w:tc>
          <w:tcPr>
            <w:tcW w:w="5112" w:type="dxa"/>
            <w:vAlign w:val="center"/>
          </w:tcPr>
          <w:p w14:paraId="00C83977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Regression Testing</w:t>
            </w:r>
          </w:p>
        </w:tc>
      </w:tr>
      <w:tr w:rsidR="001D74E8" w14:paraId="00C8397B" w14:textId="77777777">
        <w:trPr>
          <w:jc w:val="center"/>
        </w:trPr>
        <w:tc>
          <w:tcPr>
            <w:tcW w:w="5112" w:type="dxa"/>
            <w:vAlign w:val="center"/>
          </w:tcPr>
          <w:p w14:paraId="00C83979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Technique</w:t>
            </w:r>
          </w:p>
        </w:tc>
        <w:tc>
          <w:tcPr>
            <w:tcW w:w="5112" w:type="dxa"/>
            <w:vAlign w:val="center"/>
          </w:tcPr>
          <w:p w14:paraId="00C8397A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Black-box testing</w:t>
            </w:r>
          </w:p>
        </w:tc>
      </w:tr>
      <w:tr w:rsidR="001D74E8" w14:paraId="00C8397E" w14:textId="77777777">
        <w:trPr>
          <w:jc w:val="center"/>
        </w:trPr>
        <w:tc>
          <w:tcPr>
            <w:tcW w:w="5112" w:type="dxa"/>
            <w:vAlign w:val="center"/>
          </w:tcPr>
          <w:p w14:paraId="00C8397C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Priority / Severity</w:t>
            </w:r>
          </w:p>
        </w:tc>
        <w:tc>
          <w:tcPr>
            <w:tcW w:w="5112" w:type="dxa"/>
            <w:vAlign w:val="center"/>
          </w:tcPr>
          <w:p w14:paraId="00C8397D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High / Critical</w:t>
            </w:r>
          </w:p>
        </w:tc>
      </w:tr>
      <w:tr w:rsidR="001D74E8" w14:paraId="00C83981" w14:textId="77777777">
        <w:trPr>
          <w:jc w:val="center"/>
        </w:trPr>
        <w:tc>
          <w:tcPr>
            <w:tcW w:w="5112" w:type="dxa"/>
            <w:vAlign w:val="center"/>
          </w:tcPr>
          <w:p w14:paraId="00C8397F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Precondition</w:t>
            </w:r>
          </w:p>
        </w:tc>
        <w:tc>
          <w:tcPr>
            <w:tcW w:w="5112" w:type="dxa"/>
            <w:vAlign w:val="center"/>
          </w:tcPr>
          <w:p w14:paraId="00C83980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Application is deployed and the login page is available</w:t>
            </w:r>
          </w:p>
        </w:tc>
      </w:tr>
      <w:tr w:rsidR="001D74E8" w14:paraId="00C83984" w14:textId="77777777">
        <w:trPr>
          <w:jc w:val="center"/>
        </w:trPr>
        <w:tc>
          <w:tcPr>
            <w:tcW w:w="5112" w:type="dxa"/>
            <w:vAlign w:val="center"/>
          </w:tcPr>
          <w:p w14:paraId="00C83982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Test Data</w:t>
            </w:r>
          </w:p>
        </w:tc>
        <w:tc>
          <w:tcPr>
            <w:tcW w:w="5112" w:type="dxa"/>
            <w:vAlign w:val="center"/>
          </w:tcPr>
          <w:p w14:paraId="00C83983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Use a test account created for the practical</w:t>
            </w:r>
          </w:p>
        </w:tc>
      </w:tr>
      <w:tr w:rsidR="001D74E8" w14:paraId="00C83987" w14:textId="77777777">
        <w:trPr>
          <w:jc w:val="center"/>
        </w:trPr>
        <w:tc>
          <w:tcPr>
            <w:tcW w:w="5112" w:type="dxa"/>
            <w:vAlign w:val="center"/>
          </w:tcPr>
          <w:p w14:paraId="00C8398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00C83986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Login succeeds and the dashboard opens</w:t>
            </w:r>
          </w:p>
        </w:tc>
      </w:tr>
      <w:tr w:rsidR="001D74E8" w14:paraId="00C8398A" w14:textId="77777777">
        <w:trPr>
          <w:jc w:val="center"/>
        </w:trPr>
        <w:tc>
          <w:tcPr>
            <w:tcW w:w="5112" w:type="dxa"/>
            <w:vAlign w:val="center"/>
          </w:tcPr>
          <w:p w14:paraId="00C8398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Actual Result / Status</w:t>
            </w:r>
          </w:p>
        </w:tc>
        <w:tc>
          <w:tcPr>
            <w:tcW w:w="5112" w:type="dxa"/>
            <w:vAlign w:val="center"/>
          </w:tcPr>
          <w:p w14:paraId="00C83989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Pass</w:t>
            </w:r>
          </w:p>
        </w:tc>
      </w:tr>
    </w:tbl>
    <w:p w14:paraId="00C8398B" w14:textId="77777777" w:rsidR="001D74E8" w:rsidRDefault="00DF12AA">
      <w:pPr>
        <w:pStyle w:val="Heading1"/>
      </w:pPr>
      <w:r>
        <w:t>Regression Test Suite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D74E8" w14:paraId="00C83991" w14:textId="77777777">
        <w:trPr>
          <w:tblHeader/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00C8398C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Regression 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8D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8E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Scenario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8F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C83990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Example Status</w:t>
            </w:r>
          </w:p>
        </w:tc>
      </w:tr>
      <w:tr w:rsidR="001D74E8" w14:paraId="00C83997" w14:textId="77777777">
        <w:trPr>
          <w:jc w:val="center"/>
        </w:trPr>
        <w:tc>
          <w:tcPr>
            <w:tcW w:w="2045" w:type="dxa"/>
            <w:vAlign w:val="center"/>
          </w:tcPr>
          <w:p w14:paraId="00C83992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RT001</w:t>
            </w:r>
          </w:p>
        </w:tc>
        <w:tc>
          <w:tcPr>
            <w:tcW w:w="2045" w:type="dxa"/>
            <w:vAlign w:val="center"/>
          </w:tcPr>
          <w:p w14:paraId="00C83993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Login</w:t>
            </w:r>
          </w:p>
        </w:tc>
        <w:tc>
          <w:tcPr>
            <w:tcW w:w="2045" w:type="dxa"/>
            <w:vAlign w:val="center"/>
          </w:tcPr>
          <w:p w14:paraId="00C8399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Enter valid test credentials</w:t>
            </w:r>
          </w:p>
        </w:tc>
        <w:tc>
          <w:tcPr>
            <w:tcW w:w="2045" w:type="dxa"/>
            <w:vAlign w:val="center"/>
          </w:tcPr>
          <w:p w14:paraId="00C8399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Dashboard opens</w:t>
            </w:r>
          </w:p>
        </w:tc>
        <w:tc>
          <w:tcPr>
            <w:tcW w:w="2045" w:type="dxa"/>
            <w:vAlign w:val="center"/>
          </w:tcPr>
          <w:p w14:paraId="00C83996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Pass</w:t>
            </w:r>
          </w:p>
        </w:tc>
      </w:tr>
      <w:tr w:rsidR="001D74E8" w14:paraId="00C8399D" w14:textId="77777777">
        <w:trPr>
          <w:jc w:val="center"/>
        </w:trPr>
        <w:tc>
          <w:tcPr>
            <w:tcW w:w="2045" w:type="dxa"/>
            <w:vAlign w:val="center"/>
          </w:tcPr>
          <w:p w14:paraId="00C8399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RT002</w:t>
            </w:r>
          </w:p>
        </w:tc>
        <w:tc>
          <w:tcPr>
            <w:tcW w:w="2045" w:type="dxa"/>
            <w:vAlign w:val="center"/>
          </w:tcPr>
          <w:p w14:paraId="00C83999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Registration</w:t>
            </w:r>
          </w:p>
        </w:tc>
        <w:tc>
          <w:tcPr>
            <w:tcW w:w="2045" w:type="dxa"/>
            <w:vAlign w:val="center"/>
          </w:tcPr>
          <w:p w14:paraId="00C8399A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Register a new test student with valid data</w:t>
            </w:r>
          </w:p>
        </w:tc>
        <w:tc>
          <w:tcPr>
            <w:tcW w:w="2045" w:type="dxa"/>
            <w:vAlign w:val="center"/>
          </w:tcPr>
          <w:p w14:paraId="00C8399B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Registration confirmation appears</w:t>
            </w:r>
          </w:p>
        </w:tc>
        <w:tc>
          <w:tcPr>
            <w:tcW w:w="2045" w:type="dxa"/>
            <w:vAlign w:val="center"/>
          </w:tcPr>
          <w:p w14:paraId="00C8399C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Pass</w:t>
            </w:r>
          </w:p>
        </w:tc>
      </w:tr>
      <w:tr w:rsidR="001D74E8" w14:paraId="00C839A3" w14:textId="77777777">
        <w:trPr>
          <w:jc w:val="center"/>
        </w:trPr>
        <w:tc>
          <w:tcPr>
            <w:tcW w:w="2045" w:type="dxa"/>
            <w:vAlign w:val="center"/>
          </w:tcPr>
          <w:p w14:paraId="00C8399E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RT003</w:t>
            </w:r>
          </w:p>
        </w:tc>
        <w:tc>
          <w:tcPr>
            <w:tcW w:w="2045" w:type="dxa"/>
            <w:vAlign w:val="center"/>
          </w:tcPr>
          <w:p w14:paraId="00C8399F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Search Student</w:t>
            </w:r>
          </w:p>
        </w:tc>
        <w:tc>
          <w:tcPr>
            <w:tcW w:w="2045" w:type="dxa"/>
            <w:vAlign w:val="center"/>
          </w:tcPr>
          <w:p w14:paraId="00C839A0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Search for an existing test student</w:t>
            </w:r>
          </w:p>
        </w:tc>
        <w:tc>
          <w:tcPr>
            <w:tcW w:w="2045" w:type="dxa"/>
            <w:vAlign w:val="center"/>
          </w:tcPr>
          <w:p w14:paraId="00C839A1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Correct student record appears</w:t>
            </w:r>
          </w:p>
        </w:tc>
        <w:tc>
          <w:tcPr>
            <w:tcW w:w="2045" w:type="dxa"/>
            <w:vAlign w:val="center"/>
          </w:tcPr>
          <w:p w14:paraId="00C839A2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Pass</w:t>
            </w:r>
          </w:p>
        </w:tc>
      </w:tr>
      <w:tr w:rsidR="001D74E8" w14:paraId="00C839A9" w14:textId="77777777">
        <w:trPr>
          <w:jc w:val="center"/>
        </w:trPr>
        <w:tc>
          <w:tcPr>
            <w:tcW w:w="2045" w:type="dxa"/>
            <w:vAlign w:val="center"/>
          </w:tcPr>
          <w:p w14:paraId="00C839A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RT004</w:t>
            </w:r>
          </w:p>
        </w:tc>
        <w:tc>
          <w:tcPr>
            <w:tcW w:w="2045" w:type="dxa"/>
            <w:vAlign w:val="center"/>
          </w:tcPr>
          <w:p w14:paraId="00C839A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Logout</w:t>
            </w:r>
          </w:p>
        </w:tc>
        <w:tc>
          <w:tcPr>
            <w:tcW w:w="2045" w:type="dxa"/>
            <w:vAlign w:val="center"/>
          </w:tcPr>
          <w:p w14:paraId="00C839A6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 out from the authenticated session</w:t>
            </w:r>
          </w:p>
        </w:tc>
        <w:tc>
          <w:tcPr>
            <w:tcW w:w="2045" w:type="dxa"/>
            <w:vAlign w:val="center"/>
          </w:tcPr>
          <w:p w14:paraId="00C839A7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Login page appears; protected page is not accessible</w:t>
            </w:r>
          </w:p>
        </w:tc>
        <w:tc>
          <w:tcPr>
            <w:tcW w:w="2045" w:type="dxa"/>
            <w:vAlign w:val="center"/>
          </w:tcPr>
          <w:p w14:paraId="00C839A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Pass</w:t>
            </w:r>
          </w:p>
        </w:tc>
      </w:tr>
    </w:tbl>
    <w:p w14:paraId="00C839AA" w14:textId="77777777" w:rsidR="001D74E8" w:rsidRDefault="00DF12AA">
      <w:pPr>
        <w:pStyle w:val="Heading1"/>
      </w:pPr>
      <w:r>
        <w:t>Automation Feasibility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74E8" w14:paraId="00C839AD" w14:textId="77777777">
        <w:trPr>
          <w:tblHeader/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0C839AB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0C839AC" w14:textId="77777777" w:rsidR="001D74E8" w:rsidRDefault="00DF12AA">
            <w:pPr>
              <w:spacing w:after="0" w:line="240" w:lineRule="auto"/>
            </w:pPr>
            <w:r>
              <w:rPr>
                <w:b/>
                <w:sz w:val="16"/>
              </w:rPr>
              <w:t>Observation</w:t>
            </w:r>
          </w:p>
        </w:tc>
      </w:tr>
      <w:tr w:rsidR="001D74E8" w14:paraId="00C839B0" w14:textId="77777777">
        <w:trPr>
          <w:jc w:val="center"/>
        </w:trPr>
        <w:tc>
          <w:tcPr>
            <w:tcW w:w="5112" w:type="dxa"/>
            <w:vAlign w:val="center"/>
          </w:tcPr>
          <w:p w14:paraId="00C839AE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Repetitive test cases</w:t>
            </w:r>
          </w:p>
        </w:tc>
        <w:tc>
          <w:tcPr>
            <w:tcW w:w="5112" w:type="dxa"/>
            <w:vAlign w:val="center"/>
          </w:tcPr>
          <w:p w14:paraId="00C839AF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 w:rsidR="001D74E8" w14:paraId="00C839B3" w14:textId="77777777">
        <w:trPr>
          <w:jc w:val="center"/>
        </w:trPr>
        <w:tc>
          <w:tcPr>
            <w:tcW w:w="5112" w:type="dxa"/>
            <w:vAlign w:val="center"/>
          </w:tcPr>
          <w:p w14:paraId="00C839B1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Stable functionality</w:t>
            </w:r>
          </w:p>
        </w:tc>
        <w:tc>
          <w:tcPr>
            <w:tcW w:w="5112" w:type="dxa"/>
            <w:vAlign w:val="center"/>
          </w:tcPr>
          <w:p w14:paraId="00C839B2" w14:textId="77777777" w:rsidR="001D74E8" w:rsidRDefault="00DF12AA">
            <w:pPr>
              <w:spacing w:after="0" w:line="240" w:lineRule="auto"/>
            </w:pPr>
            <w:proofErr w:type="gramStart"/>
            <w:r>
              <w:rPr>
                <w:sz w:val="16"/>
              </w:rPr>
              <w:t>Yes</w:t>
            </w:r>
            <w:proofErr w:type="gramEnd"/>
            <w:r>
              <w:rPr>
                <w:sz w:val="16"/>
              </w:rPr>
              <w:t xml:space="preserve"> for Login, Registration, Search, and Logout</w:t>
            </w:r>
          </w:p>
        </w:tc>
      </w:tr>
      <w:tr w:rsidR="001D74E8" w14:paraId="00C839B6" w14:textId="77777777">
        <w:trPr>
          <w:jc w:val="center"/>
        </w:trPr>
        <w:tc>
          <w:tcPr>
            <w:tcW w:w="5112" w:type="dxa"/>
            <w:vAlign w:val="center"/>
          </w:tcPr>
          <w:p w14:paraId="00C839B4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Business priority</w:t>
            </w:r>
          </w:p>
        </w:tc>
        <w:tc>
          <w:tcPr>
            <w:tcW w:w="5112" w:type="dxa"/>
            <w:vAlign w:val="center"/>
          </w:tcPr>
          <w:p w14:paraId="00C839B5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High for authentication and student search</w:t>
            </w:r>
          </w:p>
        </w:tc>
      </w:tr>
      <w:tr w:rsidR="001D74E8" w14:paraId="00C839B9" w14:textId="77777777">
        <w:trPr>
          <w:jc w:val="center"/>
        </w:trPr>
        <w:tc>
          <w:tcPr>
            <w:tcW w:w="5112" w:type="dxa"/>
            <w:vAlign w:val="center"/>
          </w:tcPr>
          <w:p w14:paraId="00C839B7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Frequency</w:t>
            </w:r>
          </w:p>
        </w:tc>
        <w:tc>
          <w:tcPr>
            <w:tcW w:w="5112" w:type="dxa"/>
            <w:vAlign w:val="center"/>
          </w:tcPr>
          <w:p w14:paraId="00C839B8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Run on each relevant build/update</w:t>
            </w:r>
          </w:p>
        </w:tc>
      </w:tr>
      <w:tr w:rsidR="001D74E8" w14:paraId="00C839BC" w14:textId="77777777">
        <w:trPr>
          <w:jc w:val="center"/>
        </w:trPr>
        <w:tc>
          <w:tcPr>
            <w:tcW w:w="5112" w:type="dxa"/>
            <w:vAlign w:val="center"/>
          </w:tcPr>
          <w:p w14:paraId="00C839BA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Recommended tool</w:t>
            </w:r>
          </w:p>
        </w:tc>
        <w:tc>
          <w:tcPr>
            <w:tcW w:w="5112" w:type="dxa"/>
            <w:vAlign w:val="center"/>
          </w:tcPr>
          <w:p w14:paraId="00C839BB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Selenium WebDriver</w:t>
            </w:r>
          </w:p>
        </w:tc>
      </w:tr>
      <w:tr w:rsidR="001D74E8" w14:paraId="00C839BF" w14:textId="77777777">
        <w:trPr>
          <w:jc w:val="center"/>
        </w:trPr>
        <w:tc>
          <w:tcPr>
            <w:tcW w:w="5112" w:type="dxa"/>
            <w:vAlign w:val="center"/>
          </w:tcPr>
          <w:p w14:paraId="00C839BD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Recommendation</w:t>
            </w:r>
          </w:p>
        </w:tc>
        <w:tc>
          <w:tcPr>
            <w:tcW w:w="5112" w:type="dxa"/>
            <w:vAlign w:val="center"/>
          </w:tcPr>
          <w:p w14:paraId="00C839BE" w14:textId="77777777" w:rsidR="001D74E8" w:rsidRDefault="00DF12AA">
            <w:pPr>
              <w:spacing w:after="0" w:line="240" w:lineRule="auto"/>
            </w:pPr>
            <w:r>
              <w:rPr>
                <w:sz w:val="16"/>
              </w:rPr>
              <w:t>Automate stable, repetitive flows; keep frequently changing Student Details Update under manual testing until stable</w:t>
            </w:r>
          </w:p>
        </w:tc>
      </w:tr>
    </w:tbl>
    <w:p w14:paraId="00C839C5" w14:textId="3864FC84" w:rsidR="001D74E8" w:rsidRDefault="002F097B">
      <w:pPr>
        <w:pStyle w:val="Heading2"/>
      </w:pPr>
      <w:r>
        <w:t>C</w:t>
      </w:r>
      <w:r w:rsidR="00DF12AA">
        <w:t>hecklist</w:t>
      </w:r>
    </w:p>
    <w:p w14:paraId="00C839C6" w14:textId="77777777" w:rsidR="001D74E8" w:rsidRDefault="00DF12AA">
      <w:pPr>
        <w:pStyle w:val="ListNumber"/>
      </w:pPr>
      <w:r>
        <w:t>Screenshot 1: Open the Selenium web form</w:t>
      </w:r>
    </w:p>
    <w:p w14:paraId="00C839C7" w14:textId="77777777" w:rsidR="001D74E8" w:rsidRDefault="00DF12AA">
      <w:pPr>
        <w:pStyle w:val="ListNumber"/>
      </w:pPr>
      <w:r>
        <w:t>Screenshot 2: Submit form with sample text and show the resulting confirmation page.</w:t>
      </w:r>
    </w:p>
    <w:p w14:paraId="00C839C8" w14:textId="77777777" w:rsidR="001D74E8" w:rsidRDefault="00DF12AA">
      <w:pPr>
        <w:pStyle w:val="ListNumber"/>
      </w:pPr>
      <w:r>
        <w:t>Screenshot 3: Show the automation test r</w:t>
      </w:r>
      <w:bookmarkStart w:id="0" w:name="_GoBack"/>
      <w:bookmarkEnd w:id="0"/>
      <w:r>
        <w:t>un in your IDE or terminal after running it.</w:t>
      </w:r>
    </w:p>
    <w:p w14:paraId="00C839C9" w14:textId="77777777" w:rsidR="001D74E8" w:rsidRDefault="00DF12AA">
      <w:pPr>
        <w:pStyle w:val="Heading1"/>
      </w:pPr>
      <w:r>
        <w:t xml:space="preserve">Sample Selenium Python test </w:t>
      </w:r>
    </w:p>
    <w:p w14:paraId="00C839CA" w14:textId="77777777" w:rsidR="001D74E8" w:rsidRDefault="00DF12AA">
      <w:r>
        <w:rPr>
          <w:rFonts w:ascii="Consolas" w:hAnsi="Consolas"/>
          <w:sz w:val="16"/>
        </w:rPr>
        <w:t># Install: pip install selenium</w:t>
      </w:r>
      <w:r>
        <w:rPr>
          <w:rFonts w:ascii="Consolas" w:hAnsi="Consolas"/>
          <w:sz w:val="16"/>
        </w:rPr>
        <w:br/>
        <w:t xml:space="preserve">from selenium import </w:t>
      </w:r>
      <w:proofErr w:type="spellStart"/>
      <w:r>
        <w:rPr>
          <w:rFonts w:ascii="Consolas" w:hAnsi="Consolas"/>
          <w:sz w:val="16"/>
        </w:rPr>
        <w:t>webdriver</w:t>
      </w:r>
      <w:proofErr w:type="spellEnd"/>
      <w:r>
        <w:rPr>
          <w:rFonts w:ascii="Consolas" w:hAnsi="Consolas"/>
          <w:sz w:val="16"/>
        </w:rPr>
        <w:br/>
        <w:t>from selenium.webdriver.common.by import By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driver = </w:t>
      </w:r>
      <w:proofErr w:type="spellStart"/>
      <w:r>
        <w:rPr>
          <w:rFonts w:ascii="Consolas" w:hAnsi="Consolas"/>
          <w:sz w:val="16"/>
        </w:rPr>
        <w:t>webdriver.Chrome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>try:</w:t>
      </w:r>
      <w:r>
        <w:rPr>
          <w:rFonts w:ascii="Consolas" w:hAnsi="Consolas"/>
          <w:sz w:val="16"/>
        </w:rPr>
        <w:br/>
        <w:t xml:space="preserve">    driver.get("https://www.selenium.dev/selenium/web/web-form.html")</w:t>
      </w:r>
      <w:r>
        <w:rPr>
          <w:rFonts w:ascii="Consolas" w:hAnsi="Consolas"/>
          <w:sz w:val="16"/>
        </w:rPr>
        <w:br/>
        <w:t xml:space="preserve">    assert </w:t>
      </w:r>
      <w:proofErr w:type="spellStart"/>
      <w:r>
        <w:rPr>
          <w:rFonts w:ascii="Consolas" w:hAnsi="Consolas"/>
          <w:sz w:val="16"/>
        </w:rPr>
        <w:t>driver.title</w:t>
      </w:r>
      <w:proofErr w:type="spellEnd"/>
      <w:r>
        <w:rPr>
          <w:rFonts w:ascii="Consolas" w:hAnsi="Consolas"/>
          <w:sz w:val="16"/>
        </w:rPr>
        <w:t xml:space="preserve"> == "Web form"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driver.find_element</w:t>
      </w:r>
      <w:proofErr w:type="spellEnd"/>
      <w:r>
        <w:rPr>
          <w:rFonts w:ascii="Consolas" w:hAnsi="Consolas"/>
          <w:sz w:val="16"/>
        </w:rPr>
        <w:t>(By.NAME, "my-text").</w:t>
      </w:r>
      <w:proofErr w:type="spellStart"/>
      <w:r>
        <w:rPr>
          <w:rFonts w:ascii="Consolas" w:hAnsi="Consolas"/>
          <w:sz w:val="16"/>
        </w:rPr>
        <w:t>send_keys</w:t>
      </w:r>
      <w:proofErr w:type="spellEnd"/>
      <w:r>
        <w:rPr>
          <w:rFonts w:ascii="Consolas" w:hAnsi="Consolas"/>
          <w:sz w:val="16"/>
        </w:rPr>
        <w:t>("Regression test")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driver.find_element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By.CSS_SELECTOR</w:t>
      </w:r>
      <w:proofErr w:type="spellEnd"/>
      <w:r>
        <w:rPr>
          <w:rFonts w:ascii="Consolas" w:hAnsi="Consolas"/>
          <w:sz w:val="16"/>
        </w:rPr>
        <w:t>, "button").click()</w:t>
      </w:r>
      <w:r>
        <w:rPr>
          <w:rFonts w:ascii="Consolas" w:hAnsi="Consolas"/>
          <w:sz w:val="16"/>
        </w:rPr>
        <w:br/>
        <w:t xml:space="preserve">    message = </w:t>
      </w:r>
      <w:proofErr w:type="spellStart"/>
      <w:r>
        <w:rPr>
          <w:rFonts w:ascii="Consolas" w:hAnsi="Consolas"/>
          <w:sz w:val="16"/>
        </w:rPr>
        <w:t>driver.find_element</w:t>
      </w:r>
      <w:proofErr w:type="spellEnd"/>
      <w:r>
        <w:rPr>
          <w:rFonts w:ascii="Consolas" w:hAnsi="Consolas"/>
          <w:sz w:val="16"/>
        </w:rPr>
        <w:t>(By.ID, "message").text</w:t>
      </w:r>
      <w:r>
        <w:rPr>
          <w:rFonts w:ascii="Consolas" w:hAnsi="Consolas"/>
          <w:sz w:val="16"/>
        </w:rPr>
        <w:br/>
        <w:t xml:space="preserve">    assert message == "Received!"</w:t>
      </w:r>
      <w:r>
        <w:rPr>
          <w:rFonts w:ascii="Consolas" w:hAnsi="Consolas"/>
          <w:sz w:val="16"/>
        </w:rPr>
        <w:br/>
        <w:t xml:space="preserve">    print("PASS: form submission still works")</w:t>
      </w:r>
      <w:r>
        <w:rPr>
          <w:rFonts w:ascii="Consolas" w:hAnsi="Consolas"/>
          <w:sz w:val="16"/>
        </w:rPr>
        <w:br/>
        <w:t>finally: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driver.quit</w:t>
      </w:r>
      <w:proofErr w:type="spellEnd"/>
      <w:r>
        <w:rPr>
          <w:rFonts w:ascii="Consolas" w:hAnsi="Consolas"/>
          <w:sz w:val="16"/>
        </w:rPr>
        <w:t>()</w:t>
      </w:r>
    </w:p>
    <w:p w14:paraId="00C839CB" w14:textId="77777777" w:rsidR="001D74E8" w:rsidRDefault="00DF12AA">
      <w:pPr>
        <w:pStyle w:val="Heading1"/>
      </w:pPr>
      <w:r>
        <w:t>Q&amp;A</w:t>
      </w:r>
    </w:p>
    <w:p w14:paraId="00C839CC" w14:textId="77777777" w:rsidR="001D74E8" w:rsidRDefault="00DF12AA">
      <w:pPr>
        <w:spacing w:after="20"/>
      </w:pPr>
      <w:r>
        <w:rPr>
          <w:b/>
        </w:rPr>
        <w:t>1. Which testing technique verifies functionality without examining source code?</w:t>
      </w:r>
    </w:p>
    <w:p w14:paraId="00C839CD" w14:textId="77777777" w:rsidR="001D74E8" w:rsidRDefault="00DF12AA">
      <w:pPr>
        <w:spacing w:after="0"/>
        <w:ind w:left="360"/>
      </w:pPr>
      <w:r>
        <w:t>A) White-Box Testing</w:t>
      </w:r>
    </w:p>
    <w:p w14:paraId="00C839CE" w14:textId="77777777" w:rsidR="001D74E8" w:rsidRDefault="00DF12AA">
      <w:pPr>
        <w:spacing w:after="0"/>
        <w:ind w:left="360"/>
      </w:pPr>
      <w:r>
        <w:t>B) Integration Testing</w:t>
      </w:r>
    </w:p>
    <w:p w14:paraId="00C839CF" w14:textId="77777777" w:rsidR="001D74E8" w:rsidRDefault="00DF12AA">
      <w:pPr>
        <w:spacing w:after="0"/>
        <w:ind w:left="360"/>
      </w:pPr>
      <w:r>
        <w:t>C) Black-Box Testing</w:t>
      </w:r>
    </w:p>
    <w:p w14:paraId="00C839D0" w14:textId="77777777" w:rsidR="001D74E8" w:rsidRDefault="00DF12AA">
      <w:pPr>
        <w:spacing w:after="0"/>
        <w:ind w:left="360"/>
      </w:pPr>
      <w:r>
        <w:t>D) Unit Testing</w:t>
      </w:r>
    </w:p>
    <w:p w14:paraId="00C839D1" w14:textId="77777777" w:rsidR="001D74E8" w:rsidRDefault="00DF12AA">
      <w:pPr>
        <w:spacing w:after="100"/>
      </w:pPr>
      <w:r>
        <w:rPr>
          <w:b/>
          <w:color w:val="006400"/>
        </w:rPr>
        <w:t>Answer: C) Black-Box Testing</w:t>
      </w:r>
    </w:p>
    <w:p w14:paraId="00C839D2" w14:textId="77777777" w:rsidR="001D74E8" w:rsidRDefault="00DF12AA">
      <w:pPr>
        <w:spacing w:after="20"/>
      </w:pPr>
      <w:r>
        <w:rPr>
          <w:b/>
        </w:rPr>
        <w:t>2. Which testing technique requires knowledge of internal program code?</w:t>
      </w:r>
    </w:p>
    <w:p w14:paraId="00C839D3" w14:textId="77777777" w:rsidR="001D74E8" w:rsidRDefault="00DF12AA">
      <w:pPr>
        <w:spacing w:after="0"/>
        <w:ind w:left="360"/>
      </w:pPr>
      <w:r>
        <w:t>A) System Testing</w:t>
      </w:r>
    </w:p>
    <w:p w14:paraId="00C839D4" w14:textId="77777777" w:rsidR="001D74E8" w:rsidRDefault="00DF12AA">
      <w:pPr>
        <w:spacing w:after="0"/>
        <w:ind w:left="360"/>
      </w:pPr>
      <w:r>
        <w:t>B) Black-Box Testing</w:t>
      </w:r>
    </w:p>
    <w:p w14:paraId="00C839D5" w14:textId="77777777" w:rsidR="001D74E8" w:rsidRDefault="00DF12AA">
      <w:pPr>
        <w:spacing w:after="0"/>
        <w:ind w:left="360"/>
      </w:pPr>
      <w:r>
        <w:t>C) Acceptance Testing</w:t>
      </w:r>
    </w:p>
    <w:p w14:paraId="00C839D6" w14:textId="77777777" w:rsidR="001D74E8" w:rsidRDefault="00DF12AA">
      <w:pPr>
        <w:spacing w:after="0"/>
        <w:ind w:left="360"/>
      </w:pPr>
      <w:r>
        <w:t>D) White-Box Testing</w:t>
      </w:r>
    </w:p>
    <w:p w14:paraId="00C839D7" w14:textId="77777777" w:rsidR="001D74E8" w:rsidRDefault="00DF12AA">
      <w:pPr>
        <w:spacing w:after="100"/>
      </w:pPr>
      <w:r>
        <w:rPr>
          <w:b/>
          <w:color w:val="006400"/>
        </w:rPr>
        <w:t>Answer: D) White-Box Testing</w:t>
      </w:r>
    </w:p>
    <w:p w14:paraId="00C839D8" w14:textId="77777777" w:rsidR="001D74E8" w:rsidRDefault="00DF12AA">
      <w:pPr>
        <w:spacing w:after="20"/>
      </w:pPr>
      <w:r>
        <w:rPr>
          <w:b/>
        </w:rPr>
        <w:t>3. Integration Testing is mainly used to verify:</w:t>
      </w:r>
    </w:p>
    <w:p w14:paraId="00C839D9" w14:textId="77777777" w:rsidR="001D74E8" w:rsidRDefault="00DF12AA">
      <w:pPr>
        <w:spacing w:after="0"/>
        <w:ind w:left="360"/>
      </w:pPr>
      <w:r>
        <w:t>A) Database performance</w:t>
      </w:r>
    </w:p>
    <w:p w14:paraId="00C839DA" w14:textId="77777777" w:rsidR="001D74E8" w:rsidRDefault="00DF12AA">
      <w:pPr>
        <w:spacing w:after="0"/>
        <w:ind w:left="360"/>
      </w:pPr>
      <w:r>
        <w:t>B) Communication between modules</w:t>
      </w:r>
    </w:p>
    <w:p w14:paraId="00C839DB" w14:textId="77777777" w:rsidR="001D74E8" w:rsidRDefault="00DF12AA">
      <w:pPr>
        <w:spacing w:after="0"/>
        <w:ind w:left="360"/>
      </w:pPr>
      <w:r>
        <w:t>C) Source-code formatting</w:t>
      </w:r>
    </w:p>
    <w:p w14:paraId="00C839DC" w14:textId="77777777" w:rsidR="001D74E8" w:rsidRDefault="00DF12AA">
      <w:pPr>
        <w:spacing w:after="0"/>
        <w:ind w:left="360"/>
      </w:pPr>
      <w:r>
        <w:t>D) UI design</w:t>
      </w:r>
    </w:p>
    <w:p w14:paraId="00C839DD" w14:textId="77777777" w:rsidR="001D74E8" w:rsidRDefault="00DF12AA">
      <w:pPr>
        <w:spacing w:after="100"/>
      </w:pPr>
      <w:r>
        <w:rPr>
          <w:b/>
          <w:color w:val="006400"/>
        </w:rPr>
        <w:t>Answer: B) Communication between modules</w:t>
      </w:r>
    </w:p>
    <w:p w14:paraId="00C839DE" w14:textId="77777777" w:rsidR="001D74E8" w:rsidRDefault="00DF12AA">
      <w:pPr>
        <w:spacing w:after="20"/>
      </w:pPr>
      <w:r>
        <w:rPr>
          <w:b/>
        </w:rPr>
        <w:t>4. System Testing validates:</w:t>
      </w:r>
    </w:p>
    <w:p w14:paraId="00C839DF" w14:textId="77777777" w:rsidR="001D74E8" w:rsidRDefault="00DF12AA">
      <w:pPr>
        <w:spacing w:after="0"/>
        <w:ind w:left="360"/>
      </w:pPr>
      <w:r>
        <w:t>A) Individual functions only</w:t>
      </w:r>
    </w:p>
    <w:p w14:paraId="00C839E0" w14:textId="77777777" w:rsidR="001D74E8" w:rsidRDefault="00DF12AA">
      <w:pPr>
        <w:spacing w:after="0"/>
        <w:ind w:left="360"/>
      </w:pPr>
      <w:r>
        <w:t>B) One module only</w:t>
      </w:r>
    </w:p>
    <w:p w14:paraId="00C839E1" w14:textId="77777777" w:rsidR="001D74E8" w:rsidRDefault="00DF12AA">
      <w:pPr>
        <w:spacing w:after="0"/>
        <w:ind w:left="360"/>
      </w:pPr>
      <w:r>
        <w:t>C) Complete application behavior</w:t>
      </w:r>
    </w:p>
    <w:p w14:paraId="00C839E2" w14:textId="77777777" w:rsidR="001D74E8" w:rsidRDefault="00DF12AA">
      <w:pPr>
        <w:spacing w:after="0"/>
        <w:ind w:left="360"/>
      </w:pPr>
      <w:r>
        <w:t>D) Database tables only</w:t>
      </w:r>
    </w:p>
    <w:p w14:paraId="00C839E3" w14:textId="77777777" w:rsidR="001D74E8" w:rsidRDefault="00DF12AA">
      <w:pPr>
        <w:spacing w:after="100"/>
      </w:pPr>
      <w:r>
        <w:rPr>
          <w:b/>
          <w:color w:val="006400"/>
        </w:rPr>
        <w:t>Answer: C) Complete application behavior</w:t>
      </w:r>
    </w:p>
    <w:p w14:paraId="00C839E4" w14:textId="77777777" w:rsidR="001D74E8" w:rsidRDefault="00DF12AA">
      <w:pPr>
        <w:spacing w:after="20"/>
      </w:pPr>
      <w:r>
        <w:rPr>
          <w:b/>
        </w:rPr>
        <w:t>5. Which testing checks execution paths and branch coverage?</w:t>
      </w:r>
    </w:p>
    <w:p w14:paraId="00C839E5" w14:textId="77777777" w:rsidR="001D74E8" w:rsidRDefault="00DF12AA">
      <w:pPr>
        <w:spacing w:after="0"/>
        <w:ind w:left="360"/>
      </w:pPr>
      <w:r>
        <w:t>A) Black-Box Testing</w:t>
      </w:r>
    </w:p>
    <w:p w14:paraId="00C839E6" w14:textId="77777777" w:rsidR="001D74E8" w:rsidRDefault="00DF12AA">
      <w:pPr>
        <w:spacing w:after="0"/>
        <w:ind w:left="360"/>
      </w:pPr>
      <w:r>
        <w:t>B) White-Box Testing</w:t>
      </w:r>
    </w:p>
    <w:p w14:paraId="00C839E7" w14:textId="77777777" w:rsidR="001D74E8" w:rsidRDefault="00DF12AA">
      <w:pPr>
        <w:spacing w:after="0"/>
        <w:ind w:left="360"/>
      </w:pPr>
      <w:r>
        <w:t>C) Regression Testing</w:t>
      </w:r>
    </w:p>
    <w:p w14:paraId="00C839E8" w14:textId="77777777" w:rsidR="001D74E8" w:rsidRDefault="00DF12AA">
      <w:pPr>
        <w:spacing w:after="0"/>
        <w:ind w:left="360"/>
      </w:pPr>
      <w:r>
        <w:t>D) Usability Testing</w:t>
      </w:r>
    </w:p>
    <w:p w14:paraId="00C839E9" w14:textId="77777777" w:rsidR="001D74E8" w:rsidRDefault="00DF12AA">
      <w:pPr>
        <w:spacing w:after="100"/>
      </w:pPr>
      <w:r>
        <w:rPr>
          <w:b/>
          <w:color w:val="006400"/>
        </w:rPr>
        <w:t>Answer: B) White-Box Testing</w:t>
      </w:r>
    </w:p>
    <w:p w14:paraId="00C839EA" w14:textId="77777777" w:rsidR="001D74E8" w:rsidRDefault="00DF12AA">
      <w:pPr>
        <w:spacing w:after="20"/>
      </w:pPr>
      <w:r>
        <w:rPr>
          <w:b/>
        </w:rPr>
        <w:t>6. When is Regression Testing normally performed?</w:t>
      </w:r>
    </w:p>
    <w:p w14:paraId="00C839EB" w14:textId="77777777" w:rsidR="001D74E8" w:rsidRDefault="00DF12AA">
      <w:pPr>
        <w:spacing w:after="0"/>
        <w:ind w:left="360"/>
      </w:pPr>
      <w:r>
        <w:t>A) Only before coding</w:t>
      </w:r>
    </w:p>
    <w:p w14:paraId="00C839EC" w14:textId="77777777" w:rsidR="001D74E8" w:rsidRDefault="00DF12AA">
      <w:pPr>
        <w:spacing w:after="0"/>
        <w:ind w:left="360"/>
      </w:pPr>
      <w:r>
        <w:t>B) After a change or bug fix</w:t>
      </w:r>
    </w:p>
    <w:p w14:paraId="00C839ED" w14:textId="77777777" w:rsidR="001D74E8" w:rsidRDefault="00DF12AA">
      <w:pPr>
        <w:spacing w:after="0"/>
        <w:ind w:left="360"/>
      </w:pPr>
      <w:r>
        <w:t>C) Only during UI design</w:t>
      </w:r>
    </w:p>
    <w:p w14:paraId="00C839EE" w14:textId="77777777" w:rsidR="001D74E8" w:rsidRDefault="00DF12AA">
      <w:pPr>
        <w:spacing w:after="0"/>
        <w:ind w:left="360"/>
      </w:pPr>
      <w:r>
        <w:t>D) Only after project closure</w:t>
      </w:r>
    </w:p>
    <w:p w14:paraId="00C839EF" w14:textId="77777777" w:rsidR="001D74E8" w:rsidRDefault="00DF12AA">
      <w:pPr>
        <w:spacing w:after="100"/>
      </w:pPr>
      <w:r>
        <w:rPr>
          <w:b/>
          <w:color w:val="006400"/>
        </w:rPr>
        <w:t>Answer: B) After a change or bug fix</w:t>
      </w:r>
    </w:p>
    <w:p w14:paraId="00C839F0" w14:textId="77777777" w:rsidR="001D74E8" w:rsidRDefault="00DF12AA">
      <w:pPr>
        <w:spacing w:after="20"/>
      </w:pPr>
      <w:r>
        <w:rPr>
          <w:b/>
        </w:rPr>
        <w:t>7. Which module is a strong automation candidate when stable and frequently used?</w:t>
      </w:r>
    </w:p>
    <w:p w14:paraId="00C839F1" w14:textId="77777777" w:rsidR="001D74E8" w:rsidRDefault="00DF12AA">
      <w:pPr>
        <w:spacing w:after="0"/>
        <w:ind w:left="360"/>
      </w:pPr>
      <w:r>
        <w:t>A) A frequently changing feature</w:t>
      </w:r>
    </w:p>
    <w:p w14:paraId="00C839F2" w14:textId="77777777" w:rsidR="001D74E8" w:rsidRDefault="00DF12AA">
      <w:pPr>
        <w:spacing w:after="0"/>
        <w:ind w:left="360"/>
      </w:pPr>
      <w:r>
        <w:t>B) Login</w:t>
      </w:r>
    </w:p>
    <w:p w14:paraId="00C839F3" w14:textId="77777777" w:rsidR="001D74E8" w:rsidRDefault="00DF12AA">
      <w:pPr>
        <w:spacing w:after="0"/>
        <w:ind w:left="360"/>
      </w:pPr>
      <w:r>
        <w:t>C) An undocumented feature</w:t>
      </w:r>
    </w:p>
    <w:p w14:paraId="00C839F4" w14:textId="77777777" w:rsidR="001D74E8" w:rsidRDefault="00DF12AA">
      <w:pPr>
        <w:spacing w:after="0"/>
        <w:ind w:left="360"/>
      </w:pPr>
      <w:r>
        <w:t>D) A one-time manual migration</w:t>
      </w:r>
    </w:p>
    <w:p w14:paraId="00C839F5" w14:textId="77777777" w:rsidR="001D74E8" w:rsidRDefault="00DF12AA">
      <w:pPr>
        <w:spacing w:after="100"/>
      </w:pPr>
      <w:r>
        <w:rPr>
          <w:b/>
          <w:color w:val="006400"/>
        </w:rPr>
        <w:lastRenderedPageBreak/>
        <w:t>Answer: B) Login</w:t>
      </w:r>
    </w:p>
    <w:p w14:paraId="00C839F6" w14:textId="77777777" w:rsidR="001D74E8" w:rsidRDefault="00DF12AA">
      <w:pPr>
        <w:spacing w:after="20"/>
      </w:pPr>
      <w:r>
        <w:rPr>
          <w:b/>
        </w:rPr>
        <w:t>8. Which tool is recommended in this tutorial for browser automation?</w:t>
      </w:r>
    </w:p>
    <w:p w14:paraId="00C839F7" w14:textId="77777777" w:rsidR="001D74E8" w:rsidRDefault="00DF12AA">
      <w:pPr>
        <w:spacing w:after="0"/>
        <w:ind w:left="360"/>
      </w:pPr>
      <w:r>
        <w:t>A) Selenium WebDriver</w:t>
      </w:r>
    </w:p>
    <w:p w14:paraId="00C839F8" w14:textId="77777777" w:rsidR="001D74E8" w:rsidRDefault="00DF12AA">
      <w:pPr>
        <w:spacing w:after="0"/>
        <w:ind w:left="360"/>
      </w:pPr>
      <w:r>
        <w:t>B) MS Paint</w:t>
      </w:r>
    </w:p>
    <w:p w14:paraId="00C839F9" w14:textId="77777777" w:rsidR="001D74E8" w:rsidRDefault="00DF12AA">
      <w:pPr>
        <w:spacing w:after="0"/>
        <w:ind w:left="360"/>
      </w:pPr>
      <w:r>
        <w:t>C) Notepad only</w:t>
      </w:r>
    </w:p>
    <w:p w14:paraId="00C839FA" w14:textId="77777777" w:rsidR="001D74E8" w:rsidRDefault="00DF12AA">
      <w:pPr>
        <w:spacing w:after="0"/>
        <w:ind w:left="360"/>
      </w:pPr>
      <w:r>
        <w:t>D) Calculator</w:t>
      </w:r>
    </w:p>
    <w:p w14:paraId="00C839FB" w14:textId="77777777" w:rsidR="001D74E8" w:rsidRDefault="00DF12AA">
      <w:pPr>
        <w:spacing w:after="100"/>
      </w:pPr>
      <w:r>
        <w:rPr>
          <w:b/>
          <w:color w:val="006400"/>
        </w:rPr>
        <w:t>Answer: A) Selenium WebDriver</w:t>
      </w:r>
    </w:p>
    <w:p w14:paraId="00C839FC" w14:textId="77777777" w:rsidR="001D74E8" w:rsidRDefault="00DF12AA">
      <w:pPr>
        <w:spacing w:after="20"/>
      </w:pPr>
      <w:r>
        <w:rPr>
          <w:b/>
        </w:rPr>
        <w:t>9. Why might Student Details Update be deferred from automation?</w:t>
      </w:r>
    </w:p>
    <w:p w14:paraId="00C839FD" w14:textId="77777777" w:rsidR="001D74E8" w:rsidRDefault="00DF12AA">
      <w:pPr>
        <w:spacing w:after="0"/>
        <w:ind w:left="360"/>
      </w:pPr>
      <w:r>
        <w:t>A) It is always unimportant</w:t>
      </w:r>
    </w:p>
    <w:p w14:paraId="00C839FE" w14:textId="77777777" w:rsidR="001D74E8" w:rsidRDefault="00DF12AA">
      <w:pPr>
        <w:spacing w:after="0"/>
        <w:ind w:left="360"/>
      </w:pPr>
      <w:r>
        <w:t>B) Business logic changes frequently</w:t>
      </w:r>
    </w:p>
    <w:p w14:paraId="00C839FF" w14:textId="77777777" w:rsidR="001D74E8" w:rsidRDefault="00DF12AA">
      <w:pPr>
        <w:spacing w:after="0"/>
        <w:ind w:left="360"/>
      </w:pPr>
      <w:r>
        <w:t>C) It cannot be tested</w:t>
      </w:r>
    </w:p>
    <w:p w14:paraId="00C83A00" w14:textId="77777777" w:rsidR="001D74E8" w:rsidRDefault="00DF12AA">
      <w:pPr>
        <w:spacing w:after="0"/>
        <w:ind w:left="360"/>
      </w:pPr>
      <w:r>
        <w:t>D) It has no inputs</w:t>
      </w:r>
    </w:p>
    <w:p w14:paraId="00C83A01" w14:textId="77777777" w:rsidR="001D74E8" w:rsidRDefault="00DF12AA">
      <w:pPr>
        <w:spacing w:after="100"/>
      </w:pPr>
      <w:r>
        <w:rPr>
          <w:b/>
          <w:color w:val="006400"/>
        </w:rPr>
        <w:t>Answer: B) Business logic changes frequently</w:t>
      </w:r>
    </w:p>
    <w:p w14:paraId="00C83A02" w14:textId="77777777" w:rsidR="001D74E8" w:rsidRDefault="00DF12AA">
      <w:pPr>
        <w:spacing w:after="20"/>
      </w:pPr>
      <w:r>
        <w:rPr>
          <w:b/>
        </w:rPr>
        <w:t>10. What should a regression test suite confirm after an update?</w:t>
      </w:r>
    </w:p>
    <w:p w14:paraId="00C83A03" w14:textId="77777777" w:rsidR="001D74E8" w:rsidRDefault="00DF12AA">
      <w:pPr>
        <w:spacing w:after="0"/>
        <w:ind w:left="360"/>
      </w:pPr>
      <w:r>
        <w:t>A) Only that the color changed</w:t>
      </w:r>
    </w:p>
    <w:p w14:paraId="00C83A04" w14:textId="77777777" w:rsidR="001D74E8" w:rsidRDefault="00DF12AA">
      <w:pPr>
        <w:spacing w:after="0"/>
        <w:ind w:left="360"/>
      </w:pPr>
      <w:r>
        <w:t>B) Existing features still work</w:t>
      </w:r>
    </w:p>
    <w:p w14:paraId="00C83A05" w14:textId="77777777" w:rsidR="001D74E8" w:rsidRDefault="00DF12AA">
      <w:pPr>
        <w:spacing w:after="0"/>
        <w:ind w:left="360"/>
      </w:pPr>
      <w:r>
        <w:t>C) That no tests are run</w:t>
      </w:r>
    </w:p>
    <w:p w14:paraId="00C83A06" w14:textId="77777777" w:rsidR="001D74E8" w:rsidRDefault="00DF12AA">
      <w:pPr>
        <w:spacing w:after="0"/>
        <w:ind w:left="360"/>
      </w:pPr>
      <w:r>
        <w:t>D) That all code is deleted</w:t>
      </w:r>
    </w:p>
    <w:p w14:paraId="00C83A07" w14:textId="77777777" w:rsidR="001D74E8" w:rsidRDefault="00DF12AA">
      <w:pPr>
        <w:spacing w:after="100"/>
      </w:pPr>
      <w:r>
        <w:rPr>
          <w:b/>
          <w:color w:val="006400"/>
        </w:rPr>
        <w:t>Answer: B) Existing features still work</w:t>
      </w:r>
    </w:p>
    <w:p w14:paraId="00C83A08" w14:textId="77777777" w:rsidR="001D74E8" w:rsidRDefault="00DF12AA">
      <w:pPr>
        <w:pStyle w:val="Heading1"/>
      </w:pPr>
      <w:r>
        <w:t>Observation and Output</w:t>
      </w:r>
    </w:p>
    <w:p w14:paraId="00C83A09" w14:textId="77777777" w:rsidR="001D74E8" w:rsidRDefault="00DF12AA">
      <w:pPr>
        <w:pStyle w:val="ListBullet"/>
      </w:pPr>
      <w:r>
        <w:t>Five modules were analyzed.</w:t>
      </w:r>
    </w:p>
    <w:p w14:paraId="00C83A0A" w14:textId="77777777" w:rsidR="001D74E8" w:rsidRDefault="00DF12AA">
      <w:pPr>
        <w:pStyle w:val="ListBullet"/>
      </w:pPr>
      <w:r>
        <w:t>Four stable modules are recommended for automation.</w:t>
      </w:r>
    </w:p>
    <w:p w14:paraId="00C83A0B" w14:textId="77777777" w:rsidR="001D74E8" w:rsidRDefault="00DF12AA">
      <w:pPr>
        <w:pStyle w:val="ListBullet"/>
      </w:pPr>
      <w:r>
        <w:t>Four regression cases were defined for re-execution after updates.</w:t>
      </w:r>
    </w:p>
    <w:p w14:paraId="00C83A0C" w14:textId="77777777" w:rsidR="001D74E8" w:rsidRDefault="00DF12AA">
      <w:pPr>
        <w:pStyle w:val="ListBullet"/>
      </w:pPr>
      <w:r>
        <w:t>Student Details Update should be reviewed manually while business logic changes frequently.</w:t>
      </w:r>
    </w:p>
    <w:p w14:paraId="00C83A0D" w14:textId="77777777" w:rsidR="001D74E8" w:rsidRDefault="00DF12AA">
      <w:pPr>
        <w:pStyle w:val="Heading1"/>
      </w:pPr>
      <w:r>
        <w:t>Conclusion</w:t>
      </w:r>
    </w:p>
    <w:p w14:paraId="00C83A0E" w14:textId="77777777" w:rsidR="001D74E8" w:rsidRDefault="00DF12AA">
      <w:r>
        <w:t>Automation testing improves repeatability and efficiency for stable flows. Regression testing checks that existing features continue to work after changes. The final Pass/Fail results and screenshots must be updated with evidence from an actual run on the target application.</w:t>
      </w:r>
    </w:p>
    <w:p w14:paraId="00C83A0F" w14:textId="77777777" w:rsidR="001D74E8" w:rsidRDefault="00DF12AA">
      <w:r>
        <w:br w:type="page"/>
      </w:r>
    </w:p>
    <w:p w14:paraId="00C83A10" w14:textId="77777777" w:rsidR="001D74E8" w:rsidRDefault="00DF12AA">
      <w:pPr>
        <w:pStyle w:val="Heading1"/>
      </w:pPr>
      <w:proofErr w:type="spellStart"/>
      <w:r>
        <w:lastRenderedPageBreak/>
        <w:t>llustrative</w:t>
      </w:r>
      <w:proofErr w:type="spellEnd"/>
      <w:r>
        <w:t xml:space="preserve"> Screenshot Evidence </w:t>
      </w:r>
    </w:p>
    <w:p w14:paraId="00C83A11" w14:textId="77777777" w:rsidR="001D74E8" w:rsidRDefault="00DF12AA">
      <w:pPr>
        <w:spacing w:after="160"/>
      </w:pPr>
      <w:r>
        <w:t xml:space="preserve">The following images are illustrative mockups designed to match the style of a browser-based automation practical. They are not screenshots captured from a live website. For official evidence, open the linked </w:t>
      </w:r>
      <w:proofErr w:type="gramStart"/>
      <w:r>
        <w:t>Selenium  page</w:t>
      </w:r>
      <w:proofErr w:type="gramEnd"/>
      <w:r>
        <w:t>, run the test, and replace these mockups with your own actual screenshots.</w:t>
      </w:r>
    </w:p>
    <w:p w14:paraId="00C83A12" w14:textId="77777777" w:rsidR="001D74E8" w:rsidRDefault="00DF12AA">
      <w:pPr>
        <w:pStyle w:val="Heading2"/>
      </w:pPr>
      <w:r>
        <w:t>Screenshot 1: student test data</w:t>
      </w:r>
    </w:p>
    <w:p w14:paraId="00C83A13" w14:textId="77777777" w:rsidR="001D74E8" w:rsidRDefault="00DF12AA">
      <w:pPr>
        <w:jc w:val="center"/>
      </w:pPr>
      <w:r>
        <w:rPr>
          <w:noProof/>
        </w:rPr>
        <w:drawing>
          <wp:inline distT="0" distB="0" distL="114300" distR="114300" wp14:anchorId="00C83A19" wp14:editId="00C83A1A">
            <wp:extent cx="585216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88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3A14" w14:textId="77777777" w:rsidR="001D74E8" w:rsidRDefault="00DF12AA">
      <w:pPr>
        <w:pStyle w:val="Heading2"/>
      </w:pPr>
      <w:r>
        <w:t>Screenshot 2: Expected confirmation state</w:t>
      </w:r>
    </w:p>
    <w:p w14:paraId="00C83A15" w14:textId="77777777" w:rsidR="001D74E8" w:rsidRDefault="00DF12AA">
      <w:pPr>
        <w:jc w:val="center"/>
      </w:pPr>
      <w:r>
        <w:rPr>
          <w:noProof/>
        </w:rPr>
        <w:drawing>
          <wp:inline distT="0" distB="0" distL="114300" distR="114300" wp14:anchorId="00C83A1B" wp14:editId="00C83A1C">
            <wp:extent cx="5852160" cy="3202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b="986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3A16" w14:textId="77777777" w:rsidR="001D74E8" w:rsidRDefault="00DF12AA">
      <w:pPr>
        <w:pStyle w:val="Heading2"/>
      </w:pPr>
      <w:r>
        <w:lastRenderedPageBreak/>
        <w:t>Screenshot 3: Example automation run</w:t>
      </w:r>
    </w:p>
    <w:p w14:paraId="00C83A17" w14:textId="77777777" w:rsidR="001D74E8" w:rsidRDefault="00DF12AA">
      <w:pPr>
        <w:jc w:val="center"/>
      </w:pPr>
      <w:r>
        <w:rPr>
          <w:noProof/>
        </w:rPr>
        <w:drawing>
          <wp:inline distT="0" distB="0" distL="114300" distR="114300" wp14:anchorId="00C83A1D" wp14:editId="00C83A1E">
            <wp:extent cx="5852160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b="97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3A18" w14:textId="77777777" w:rsidR="001D74E8" w:rsidRDefault="001D74E8">
      <w:pPr>
        <w:jc w:val="center"/>
      </w:pPr>
    </w:p>
    <w:sectPr w:rsidR="001D74E8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83A21" w14:textId="77777777" w:rsidR="001D74E8" w:rsidRDefault="00DF12AA">
      <w:pPr>
        <w:spacing w:line="240" w:lineRule="auto"/>
      </w:pPr>
      <w:r>
        <w:separator/>
      </w:r>
    </w:p>
  </w:endnote>
  <w:endnote w:type="continuationSeparator" w:id="0">
    <w:p w14:paraId="00C83A22" w14:textId="77777777" w:rsidR="001D74E8" w:rsidRDefault="00DF1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83A1F" w14:textId="77777777" w:rsidR="001D74E8" w:rsidRDefault="00DF12AA">
      <w:pPr>
        <w:spacing w:after="0"/>
      </w:pPr>
      <w:r>
        <w:separator/>
      </w:r>
    </w:p>
  </w:footnote>
  <w:footnote w:type="continuationSeparator" w:id="0">
    <w:p w14:paraId="00C83A20" w14:textId="77777777" w:rsidR="001D74E8" w:rsidRDefault="00DF12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4E8"/>
    <w:rsid w:val="0029639D"/>
    <w:rsid w:val="002F097B"/>
    <w:rsid w:val="00326F90"/>
    <w:rsid w:val="00AA1D8D"/>
    <w:rsid w:val="00B47730"/>
    <w:rsid w:val="00CB0664"/>
    <w:rsid w:val="00DF12AA"/>
    <w:rsid w:val="00FC693F"/>
    <w:rsid w:val="5172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838EC"/>
  <w14:defaultImageDpi w14:val="300"/>
  <w15:docId w15:val="{0636B4BC-AD81-4C00-BD4E-6191A015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12AA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2A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02596-39EB-43D2-9A4B-7460B3A5D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Shivam kherajbhai Bhanushali</cp:lastModifiedBy>
  <cp:revision>3</cp:revision>
  <dcterms:created xsi:type="dcterms:W3CDTF">2013-12-23T23:15:00Z</dcterms:created>
  <dcterms:modified xsi:type="dcterms:W3CDTF">2026-10-29T12:31:00Z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eyJoZGlkIjoiMzBjN2E5Njc2OGZlNmYzNzNiMDdiOTFmMTVmM2Y2MGMiLCJ1c2VySWQiOiI1NDk3NzQ2MzI5NTMifQ==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41257C0829B349F285E1BE6A7B0EFE9A_13</vt:lpwstr>
  </property>
</Properties>
</file>